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367" w:rsidRPr="007F78F0" w:rsidRDefault="00F42A8B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val="ru-RU" w:eastAsia="en-US"/>
        </w:rPr>
      </w:pPr>
      <w:r w:rsidRPr="007F78F0">
        <w:rPr>
          <w:rFonts w:eastAsia="Calibri"/>
          <w:sz w:val="28"/>
          <w:szCs w:val="28"/>
          <w:lang w:val="ru-RU" w:eastAsia="en-US"/>
        </w:rPr>
        <w:t>МИНИСТЕРСТВО ЦИФРОВОГО РАЗВИТИЯ, СВЯЗИ И МАССОВЫХ КОММУНИКАЦИЙ РОССИЙСКОЙ ФЕДЕРАЦИИ</w:t>
      </w:r>
    </w:p>
    <w:p w:rsidR="00927367" w:rsidRPr="007F78F0" w:rsidRDefault="00F42A8B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val="ru-RU" w:eastAsia="en-US"/>
        </w:rPr>
      </w:pPr>
      <w:r w:rsidRPr="007F78F0">
        <w:rPr>
          <w:rFonts w:eastAsia="Calibri"/>
          <w:sz w:val="28"/>
          <w:szCs w:val="28"/>
          <w:lang w:val="ru-RU"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927367" w:rsidRPr="007F78F0" w:rsidRDefault="00F42A8B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val="ru-RU" w:eastAsia="en-US"/>
        </w:rPr>
      </w:pPr>
      <w:r w:rsidRPr="007F78F0">
        <w:rPr>
          <w:rFonts w:eastAsia="Calibri"/>
          <w:b/>
          <w:sz w:val="28"/>
          <w:szCs w:val="28"/>
          <w:lang w:val="ru-RU" w:eastAsia="en-US"/>
        </w:rPr>
        <w:t xml:space="preserve">«Московский технический университет связи и </w:t>
      </w:r>
      <w:r w:rsidRPr="007F78F0">
        <w:rPr>
          <w:rFonts w:eastAsia="Calibri"/>
          <w:b/>
          <w:sz w:val="28"/>
          <w:szCs w:val="28"/>
          <w:lang w:val="ru-RU" w:eastAsia="en-US"/>
        </w:rPr>
        <w:t>информатики»</w:t>
      </w:r>
    </w:p>
    <w:p w:rsidR="00927367" w:rsidRPr="007F78F0" w:rsidRDefault="0092736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927367" w:rsidRPr="007F78F0" w:rsidRDefault="0092736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 w:bidi="en-US"/>
        </w:rPr>
      </w:pPr>
    </w:p>
    <w:p w:rsidR="00927367" w:rsidRPr="007F78F0" w:rsidRDefault="00927367">
      <w:pPr>
        <w:pStyle w:val="msonormalbullet1gifbullet1gif"/>
        <w:spacing w:after="0" w:line="360" w:lineRule="auto"/>
        <w:contextualSpacing/>
        <w:jc w:val="both"/>
        <w:rPr>
          <w:b/>
          <w:bCs/>
          <w:szCs w:val="28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lang w:val="ru-RU"/>
        </w:rPr>
      </w:pPr>
    </w:p>
    <w:p w:rsidR="00927367" w:rsidRPr="007F78F0" w:rsidRDefault="00F42A8B">
      <w:pPr>
        <w:jc w:val="center"/>
        <w:rPr>
          <w:rFonts w:ascii="Times New Roman" w:hAnsi="Times New Roman" w:cs="Times New Roman"/>
          <w:lang w:val="ru-RU"/>
        </w:rPr>
      </w:pPr>
      <w:r w:rsidRPr="007F78F0">
        <w:rPr>
          <w:rFonts w:ascii="Times New Roman" w:hAnsi="Times New Roman" w:cs="Times New Roman"/>
          <w:b/>
          <w:sz w:val="32"/>
          <w:lang w:val="ru-RU"/>
        </w:rPr>
        <w:t>ОТЧЁТ ПО ЛАБОРАТОРНОЙ РАБОТЕ №1</w:t>
      </w:r>
    </w:p>
    <w:p w:rsidR="00927367" w:rsidRPr="007F78F0" w:rsidRDefault="00F42A8B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7F78F0">
        <w:rPr>
          <w:rFonts w:ascii="Times New Roman" w:hAnsi="Times New Roman" w:cs="Times New Roman"/>
          <w:sz w:val="28"/>
          <w:lang w:val="ru-RU"/>
        </w:rPr>
        <w:t>«Проектирование и создание структуры базы данных»</w:t>
      </w:r>
    </w:p>
    <w:p w:rsidR="00927367" w:rsidRPr="007F78F0" w:rsidRDefault="00927367">
      <w:pPr>
        <w:rPr>
          <w:rFonts w:ascii="Times New Roman" w:hAnsi="Times New Roman" w:cs="Times New Roman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sz w:val="28"/>
          <w:lang w:val="ru-RU"/>
        </w:rPr>
      </w:pPr>
    </w:p>
    <w:p w:rsidR="00927367" w:rsidRPr="007F78F0" w:rsidRDefault="00F42A8B">
      <w:pPr>
        <w:wordWrap w:val="0"/>
        <w:jc w:val="right"/>
        <w:rPr>
          <w:rFonts w:ascii="Times New Roman" w:hAnsi="Times New Roman" w:cs="Times New Roman"/>
          <w:sz w:val="28"/>
          <w:lang w:val="ru-RU"/>
        </w:rPr>
      </w:pPr>
      <w:r w:rsidRPr="007F78F0">
        <w:rPr>
          <w:rFonts w:ascii="Times New Roman" w:hAnsi="Times New Roman" w:cs="Times New Roman"/>
          <w:sz w:val="28"/>
          <w:lang w:val="ru-RU"/>
        </w:rPr>
        <w:t>Выполнил: студент группы БВТ2504</w:t>
      </w:r>
      <w:r w:rsidRPr="007F78F0">
        <w:rPr>
          <w:rFonts w:ascii="Times New Roman" w:hAnsi="Times New Roman" w:cs="Times New Roman"/>
          <w:sz w:val="28"/>
          <w:lang w:val="ru-RU"/>
        </w:rPr>
        <w:br/>
      </w:r>
      <w:r w:rsidR="007F78F0" w:rsidRPr="007F78F0">
        <w:rPr>
          <w:rFonts w:ascii="Times New Roman" w:hAnsi="Times New Roman" w:cs="Times New Roman"/>
          <w:sz w:val="28"/>
          <w:lang w:val="ru-RU"/>
        </w:rPr>
        <w:t>Хотулев Е. А.</w:t>
      </w:r>
    </w:p>
    <w:p w:rsidR="00927367" w:rsidRPr="007F78F0" w:rsidRDefault="00927367">
      <w:pPr>
        <w:rPr>
          <w:rFonts w:ascii="Times New Roman" w:hAnsi="Times New Roman" w:cs="Times New Roman"/>
          <w:sz w:val="28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sz w:val="28"/>
          <w:lang w:val="ru-RU"/>
        </w:rPr>
      </w:pPr>
    </w:p>
    <w:p w:rsidR="00927367" w:rsidRPr="007F78F0" w:rsidRDefault="00927367">
      <w:pPr>
        <w:rPr>
          <w:rFonts w:ascii="Times New Roman" w:hAnsi="Times New Roman" w:cs="Times New Roman"/>
          <w:sz w:val="28"/>
          <w:lang w:val="ru-RU"/>
        </w:rPr>
      </w:pPr>
    </w:p>
    <w:p w:rsidR="00927367" w:rsidRPr="007F78F0" w:rsidRDefault="00F42A8B">
      <w:pPr>
        <w:jc w:val="center"/>
        <w:rPr>
          <w:rFonts w:ascii="Times New Roman" w:hAnsi="Times New Roman" w:cs="Times New Roman"/>
          <w:sz w:val="28"/>
        </w:rPr>
      </w:pPr>
      <w:r w:rsidRPr="007F78F0">
        <w:rPr>
          <w:rFonts w:ascii="Times New Roman" w:hAnsi="Times New Roman" w:cs="Times New Roman"/>
          <w:sz w:val="28"/>
        </w:rPr>
        <w:t>Москва, 2026 г.</w:t>
      </w:r>
    </w:p>
    <w:p w:rsidR="00927367" w:rsidRPr="007F78F0" w:rsidRDefault="00927367">
      <w:pPr>
        <w:spacing w:after="0" w:line="240" w:lineRule="auto"/>
        <w:jc w:val="center"/>
        <w:rPr>
          <w:rFonts w:ascii="Times New Roman" w:eastAsia="SimSun" w:hAnsi="Times New Roman" w:cs="Times New Roman"/>
          <w:sz w:val="21"/>
        </w:rPr>
        <w:sectPr w:rsidR="00927367" w:rsidRPr="007F78F0">
          <w:pgSz w:w="12240" w:h="15840"/>
          <w:pgMar w:top="1440" w:right="1800" w:bottom="1440" w:left="1800" w:header="720" w:footer="720" w:gutter="0"/>
          <w:pgNumType w:start="2"/>
          <w:cols w:space="720"/>
          <w:docGrid w:linePitch="360"/>
        </w:sectPr>
      </w:pPr>
    </w:p>
    <w:sdt>
      <w:sdtPr>
        <w:rPr>
          <w:rFonts w:ascii="Times New Roman" w:eastAsia="SimSun" w:hAnsi="Times New Roman" w:cs="Times New Roman"/>
          <w:sz w:val="21"/>
        </w:rPr>
        <w:id w:val="147473715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  <w:sz w:val="22"/>
        </w:rPr>
      </w:sdtEndPr>
      <w:sdtContent>
        <w:p w:rsidR="00927367" w:rsidRPr="007F78F0" w:rsidRDefault="00F42A8B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7F78F0">
            <w:rPr>
              <w:rFonts w:ascii="Times New Roman" w:eastAsia="SimSun" w:hAnsi="Times New Roman" w:cs="Times New Roman"/>
              <w:sz w:val="28"/>
              <w:szCs w:val="28"/>
            </w:rPr>
            <w:t>Оглавление</w:t>
          </w:r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7F78F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F78F0">
            <w:rPr>
              <w:rFonts w:ascii="Times New Roman" w:hAnsi="Times New Roman" w:cs="Times New Roman"/>
              <w:sz w:val="28"/>
              <w:szCs w:val="28"/>
            </w:rPr>
            <w:instrText xml:space="preserve">TOC \o "1-1" \h \u </w:instrText>
          </w:r>
          <w:r w:rsidRPr="007F78F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231" w:history="1"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1. Постановка задачи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_Toc4231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32427" w:history="1"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2. Анализ предметной области и бизнес-правила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GEREF _Toc32427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2617" w:history="1"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3. ER-модель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_Toc22617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8907" w:history="1"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4. Нормализация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_Toc28907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6527" w:history="1"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5. Обоснование ключей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_Toc16527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9991" w:history="1"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6. Слов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арь данных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_Toc9991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0262" w:history="1"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7. Результаты выполнения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_Toc20262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>
          <w:pPr>
            <w:pStyle w:val="WPSOffice1"/>
            <w:tabs>
              <w:tab w:val="right" w:leader="dot" w:pos="8640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8966" w:history="1">
            <w:r w:rsidRPr="007F78F0">
              <w:rPr>
                <w:rFonts w:ascii="Times New Roman" w:hAnsi="Times New Roman" w:cs="Times New Roman"/>
                <w:bCs/>
                <w:sz w:val="28"/>
                <w:szCs w:val="28"/>
              </w:rPr>
              <w:t>8. Выводы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_Toc28966 \h </w:instrTex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F78F0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27367" w:rsidRPr="007F78F0" w:rsidRDefault="00F42A8B" w:rsidP="007F78F0">
          <w:pPr>
            <w:rPr>
              <w:rFonts w:ascii="Times New Roman" w:hAnsi="Times New Roman" w:cs="Times New Roman"/>
            </w:rPr>
            <w:sectPr w:rsidR="00927367" w:rsidRPr="007F78F0">
              <w:footerReference w:type="default" r:id="rId9"/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 w:rsidRPr="007F78F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927367" w:rsidRPr="007F78F0" w:rsidRDefault="00F42A8B" w:rsidP="007F78F0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4231"/>
      <w:r w:rsidRPr="007F78F0">
        <w:rPr>
          <w:rFonts w:ascii="Times New Roman" w:hAnsi="Times New Roman" w:cs="Times New Roman"/>
          <w:sz w:val="28"/>
          <w:szCs w:val="28"/>
          <w:lang w:val="ru-RU"/>
        </w:rPr>
        <w:lastRenderedPageBreak/>
        <w:t>1. Постановка задачи</w:t>
      </w:r>
      <w:bookmarkEnd w:id="0"/>
    </w:p>
    <w:p w:rsidR="007F78F0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Целью работы является проектирование и физическая реализация структуры 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базы данных маркетплейса в СУБД </w:t>
      </w:r>
      <w:r w:rsidRPr="007F78F0">
        <w:rPr>
          <w:rFonts w:ascii="Times New Roman" w:hAnsi="Times New Roman" w:cs="Times New Roman"/>
          <w:sz w:val="28"/>
          <w:szCs w:val="28"/>
        </w:rPr>
        <w:t>PostgreSQL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анализа предметной области.</w:t>
      </w:r>
    </w:p>
    <w:p w:rsidR="00927367" w:rsidRPr="007F78F0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База данных должна удовлетворять требованиям 3НФ, содержать не менее 10 сущностей, включать иерархические связи, связи </w:t>
      </w:r>
      <w:r w:rsidRPr="007F78F0">
        <w:rPr>
          <w:rFonts w:ascii="Times New Roman" w:hAnsi="Times New Roman" w:cs="Times New Roman"/>
          <w:sz w:val="28"/>
          <w:szCs w:val="28"/>
        </w:rPr>
        <w:t>M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F78F0">
        <w:rPr>
          <w:rFonts w:ascii="Times New Roman" w:hAnsi="Times New Roman" w:cs="Times New Roman"/>
          <w:sz w:val="28"/>
          <w:szCs w:val="28"/>
        </w:rPr>
        <w:t>N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, а также ограничения целостности (</w:t>
      </w:r>
      <w:r w:rsidRPr="007F78F0">
        <w:rPr>
          <w:rFonts w:ascii="Times New Roman" w:hAnsi="Times New Roman" w:cs="Times New Roman"/>
          <w:sz w:val="28"/>
          <w:szCs w:val="28"/>
        </w:rPr>
        <w:t>PK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FK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UNIQUE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CH</w:t>
      </w:r>
      <w:r w:rsidRPr="007F78F0">
        <w:rPr>
          <w:rFonts w:ascii="Times New Roman" w:hAnsi="Times New Roman" w:cs="Times New Roman"/>
          <w:sz w:val="28"/>
          <w:szCs w:val="28"/>
        </w:rPr>
        <w:t>ECK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NOT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NULL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DEFAULT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27367" w:rsidRPr="007F78F0" w:rsidRDefault="00F42A8B" w:rsidP="007F78F0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Toc32427"/>
      <w:r w:rsidRPr="007F78F0">
        <w:rPr>
          <w:rFonts w:ascii="Times New Roman" w:hAnsi="Times New Roman" w:cs="Times New Roman"/>
          <w:sz w:val="28"/>
          <w:szCs w:val="28"/>
          <w:lang w:val="ru-RU"/>
        </w:rPr>
        <w:t>2. Анализ предметной области и бизнес-правила</w:t>
      </w:r>
      <w:bookmarkEnd w:id="1"/>
    </w:p>
    <w:p w:rsidR="0098435C" w:rsidRDefault="00F42A8B" w:rsidP="007F78F0">
      <w:pPr>
        <w:jc w:val="both"/>
        <w:rPr>
          <w:rFonts w:ascii="Times New Roman" w:hAnsi="Times New Roman" w:cs="Times New Roman"/>
          <w:sz w:val="28"/>
          <w:szCs w:val="28"/>
        </w:rPr>
      </w:pPr>
      <w:r w:rsidRPr="007F78F0">
        <w:rPr>
          <w:rFonts w:ascii="Times New Roman" w:hAnsi="Times New Roman" w:cs="Times New Roman"/>
          <w:sz w:val="28"/>
          <w:szCs w:val="28"/>
        </w:rPr>
        <w:t>Выделены 13 сущностей: users, sellers, categories, products, stock, carts, cart_items, orders, order_items, payments, reviews, addresses, deliveries.</w:t>
      </w:r>
    </w:p>
    <w:p w:rsidR="007F78F0" w:rsidRPr="0098435C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35C">
        <w:rPr>
          <w:rFonts w:ascii="Times New Roman" w:hAnsi="Times New Roman" w:cs="Times New Roman"/>
          <w:sz w:val="28"/>
          <w:szCs w:val="28"/>
          <w:lang w:val="ru-RU"/>
        </w:rPr>
        <w:t>Ключевые бизнес-правила:</w:t>
      </w:r>
    </w:p>
    <w:p w:rsidR="007F78F0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35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Продаве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ц 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(1:1).</w:t>
      </w:r>
      <w:bookmarkStart w:id="2" w:name="_GoBack"/>
      <w:bookmarkEnd w:id="2"/>
    </w:p>
    <w:p w:rsidR="007F78F0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>2. Товар принадлежит одному продавцу и одной категории.</w:t>
      </w:r>
    </w:p>
    <w:p w:rsidR="007F78F0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3. Категории 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иерархия (самоссылка </w:t>
      </w:r>
      <w:r w:rsidRPr="007F78F0">
        <w:rPr>
          <w:rFonts w:ascii="Times New Roman" w:hAnsi="Times New Roman" w:cs="Times New Roman"/>
          <w:sz w:val="28"/>
          <w:szCs w:val="28"/>
        </w:rPr>
        <w:t>parent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78F0">
        <w:rPr>
          <w:rFonts w:ascii="Times New Roman" w:hAnsi="Times New Roman" w:cs="Times New Roman"/>
          <w:sz w:val="28"/>
          <w:szCs w:val="28"/>
        </w:rPr>
        <w:t>id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7F78F0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4. Заказ ↔ товары 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связь </w:t>
      </w:r>
      <w:r w:rsidRPr="007F78F0">
        <w:rPr>
          <w:rFonts w:ascii="Times New Roman" w:hAnsi="Times New Roman" w:cs="Times New Roman"/>
          <w:sz w:val="28"/>
          <w:szCs w:val="28"/>
        </w:rPr>
        <w:t>M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F78F0">
        <w:rPr>
          <w:rFonts w:ascii="Times New Roman" w:hAnsi="Times New Roman" w:cs="Times New Roman"/>
          <w:sz w:val="28"/>
          <w:szCs w:val="28"/>
        </w:rPr>
        <w:t>N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7F78F0">
        <w:rPr>
          <w:rFonts w:ascii="Times New Roman" w:hAnsi="Times New Roman" w:cs="Times New Roman"/>
          <w:sz w:val="28"/>
          <w:szCs w:val="28"/>
        </w:rPr>
        <w:t>order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78F0">
        <w:rPr>
          <w:rFonts w:ascii="Times New Roman" w:hAnsi="Times New Roman" w:cs="Times New Roman"/>
          <w:sz w:val="28"/>
          <w:szCs w:val="28"/>
        </w:rPr>
        <w:t>items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F78F0" w:rsidRDefault="00F42A8B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7F78F0">
        <w:rPr>
          <w:rFonts w:ascii="Times New Roman" w:hAnsi="Times New Roman" w:cs="Times New Roman"/>
          <w:sz w:val="28"/>
          <w:szCs w:val="28"/>
        </w:rPr>
        <w:t>ON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DELETE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RESTRICT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для товаров в заказах, </w:t>
      </w:r>
      <w:r w:rsidRPr="007F78F0">
        <w:rPr>
          <w:rFonts w:ascii="Times New Roman" w:hAnsi="Times New Roman" w:cs="Times New Roman"/>
          <w:sz w:val="28"/>
          <w:szCs w:val="28"/>
        </w:rPr>
        <w:t>CASCADE</w:t>
      </w:r>
      <w:r w:rsidR="007F78F0">
        <w:rPr>
          <w:rFonts w:ascii="Times New Roman" w:hAnsi="Times New Roman" w:cs="Times New Roman"/>
          <w:sz w:val="28"/>
          <w:szCs w:val="28"/>
          <w:lang w:val="ru-RU"/>
        </w:rPr>
        <w:t xml:space="preserve"> для позиций 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заказа.</w:t>
      </w:r>
    </w:p>
    <w:p w:rsidR="00927367" w:rsidRPr="0098435C" w:rsidRDefault="0098435C" w:rsidP="007F78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F42A8B" w:rsidRPr="007F78F0">
        <w:rPr>
          <w:rFonts w:ascii="Times New Roman" w:hAnsi="Times New Roman" w:cs="Times New Roman"/>
          <w:sz w:val="28"/>
          <w:szCs w:val="28"/>
        </w:rPr>
        <w:t xml:space="preserve">. </w:t>
      </w:r>
      <w:r w:rsidR="00F42A8B" w:rsidRPr="007F78F0">
        <w:rPr>
          <w:rFonts w:ascii="Times New Roman" w:hAnsi="Times New Roman" w:cs="Times New Roman"/>
          <w:sz w:val="28"/>
          <w:szCs w:val="28"/>
          <w:lang w:val="ru-RU"/>
        </w:rPr>
        <w:t>Цены</w:t>
      </w:r>
      <w:r w:rsidR="00F42A8B" w:rsidRPr="007F78F0">
        <w:rPr>
          <w:rFonts w:ascii="Times New Roman" w:hAnsi="Times New Roman" w:cs="Times New Roman"/>
          <w:sz w:val="28"/>
          <w:szCs w:val="28"/>
        </w:rPr>
        <w:t xml:space="preserve"> </w:t>
      </w:r>
      <w:r w:rsidR="00F42A8B" w:rsidRPr="007F78F0">
        <w:rPr>
          <w:rFonts w:ascii="Times New Roman" w:hAnsi="Times New Roman" w:cs="Times New Roman"/>
          <w:sz w:val="28"/>
          <w:szCs w:val="28"/>
        </w:rPr>
        <w:t>-</w:t>
      </w:r>
      <w:r w:rsidR="00F42A8B" w:rsidRPr="007F78F0">
        <w:rPr>
          <w:rFonts w:ascii="Times New Roman" w:hAnsi="Times New Roman" w:cs="Times New Roman"/>
          <w:sz w:val="28"/>
          <w:szCs w:val="28"/>
        </w:rPr>
        <w:t xml:space="preserve"> </w:t>
      </w:r>
      <w:r w:rsidR="00F42A8B" w:rsidRPr="007F78F0">
        <w:rPr>
          <w:rFonts w:ascii="Times New Roman" w:hAnsi="Times New Roman" w:cs="Times New Roman"/>
          <w:sz w:val="28"/>
          <w:szCs w:val="28"/>
        </w:rPr>
        <w:t>NUMERIC</w:t>
      </w:r>
      <w:r w:rsidR="00F42A8B" w:rsidRPr="007F78F0">
        <w:rPr>
          <w:rFonts w:ascii="Times New Roman" w:hAnsi="Times New Roman" w:cs="Times New Roman"/>
          <w:sz w:val="28"/>
          <w:szCs w:val="28"/>
        </w:rPr>
        <w:t xml:space="preserve">(12,2), </w:t>
      </w:r>
      <w:r w:rsidR="00F42A8B" w:rsidRPr="007F78F0">
        <w:rPr>
          <w:rFonts w:ascii="Times New Roman" w:hAnsi="Times New Roman" w:cs="Times New Roman"/>
          <w:sz w:val="28"/>
          <w:szCs w:val="28"/>
        </w:rPr>
        <w:t>CHECK</w:t>
      </w:r>
      <w:r w:rsidR="00F42A8B" w:rsidRPr="007F78F0">
        <w:rPr>
          <w:rFonts w:ascii="Times New Roman" w:hAnsi="Times New Roman" w:cs="Times New Roman"/>
          <w:sz w:val="28"/>
          <w:szCs w:val="28"/>
        </w:rPr>
        <w:t xml:space="preserve"> (</w:t>
      </w:r>
      <w:r w:rsidR="00F42A8B" w:rsidRPr="007F78F0">
        <w:rPr>
          <w:rFonts w:ascii="Times New Roman" w:hAnsi="Times New Roman" w:cs="Times New Roman"/>
          <w:sz w:val="28"/>
          <w:szCs w:val="28"/>
        </w:rPr>
        <w:t>price</w:t>
      </w:r>
      <w:r w:rsidR="00F42A8B" w:rsidRPr="007F78F0">
        <w:rPr>
          <w:rFonts w:ascii="Times New Roman" w:hAnsi="Times New Roman" w:cs="Times New Roman"/>
          <w:sz w:val="28"/>
          <w:szCs w:val="28"/>
        </w:rPr>
        <w:t xml:space="preserve"> &gt; 0).</w:t>
      </w:r>
    </w:p>
    <w:p w:rsidR="00927367" w:rsidRPr="007F78F0" w:rsidRDefault="00F42A8B" w:rsidP="0098435C">
      <w:pPr>
        <w:pStyle w:val="21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2617"/>
      <w:r w:rsidRPr="007F78F0">
        <w:rPr>
          <w:rFonts w:ascii="Times New Roman" w:hAnsi="Times New Roman" w:cs="Times New Roman"/>
          <w:sz w:val="28"/>
          <w:szCs w:val="28"/>
        </w:rPr>
        <w:lastRenderedPageBreak/>
        <w:t>3. ER-модель</w:t>
      </w:r>
      <w:bookmarkEnd w:id="3"/>
    </w:p>
    <w:p w:rsidR="00927367" w:rsidRPr="007F78F0" w:rsidRDefault="0098435C">
      <w:pPr>
        <w:rPr>
          <w:rFonts w:ascii="Times New Roman" w:hAnsi="Times New Roman" w:cs="Times New Roman"/>
          <w:sz w:val="28"/>
          <w:szCs w:val="28"/>
        </w:rPr>
      </w:pPr>
      <w:r w:rsidRPr="009843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7F51B2" wp14:editId="554AFDAF">
            <wp:extent cx="4743485" cy="42100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421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67" w:rsidRPr="007F78F0" w:rsidRDefault="0098435C" w:rsidP="007F78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r w:rsidR="00F42A8B" w:rsidRPr="007F78F0">
        <w:rPr>
          <w:rFonts w:ascii="Times New Roman" w:hAnsi="Times New Roman" w:cs="Times New Roman"/>
          <w:sz w:val="28"/>
          <w:szCs w:val="28"/>
        </w:rPr>
        <w:t>включает</w:t>
      </w:r>
      <w:r w:rsidRPr="00984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84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себя</w:t>
      </w:r>
      <w:r w:rsidR="00F42A8B" w:rsidRPr="007F78F0">
        <w:rPr>
          <w:rFonts w:ascii="Times New Roman" w:hAnsi="Times New Roman" w:cs="Times New Roman"/>
          <w:sz w:val="28"/>
          <w:szCs w:val="28"/>
        </w:rPr>
        <w:t xml:space="preserve"> 13 сущностей, связи 1:N, M:N (через order_items, cart_items), самоссылку (categories.parent_id), связи 1:1 (users↔sellers, </w:t>
      </w:r>
      <w:r w:rsidR="00F42A8B" w:rsidRPr="007F78F0">
        <w:rPr>
          <w:rFonts w:ascii="Times New Roman" w:hAnsi="Times New Roman" w:cs="Times New Roman"/>
          <w:sz w:val="28"/>
          <w:szCs w:val="28"/>
        </w:rPr>
        <w:t>orders↔payments).</w:t>
      </w:r>
    </w:p>
    <w:p w:rsidR="00927367" w:rsidRPr="007F78F0" w:rsidRDefault="00F42A8B" w:rsidP="007F78F0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8907"/>
      <w:r w:rsidRPr="007F78F0">
        <w:rPr>
          <w:rFonts w:ascii="Times New Roman" w:hAnsi="Times New Roman" w:cs="Times New Roman"/>
          <w:sz w:val="28"/>
          <w:szCs w:val="28"/>
          <w:lang w:val="ru-RU"/>
        </w:rPr>
        <w:t>4. Нормализация</w:t>
      </w:r>
      <w:bookmarkEnd w:id="4"/>
    </w:p>
    <w:p w:rsidR="00927367" w:rsidRPr="007F78F0" w:rsidRDefault="00F42A8B" w:rsidP="009843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Схема в 3НФ. Пример аномалии до нормализации: хранение </w:t>
      </w:r>
      <w:r w:rsidRPr="007F78F0">
        <w:rPr>
          <w:rFonts w:ascii="Times New Roman" w:hAnsi="Times New Roman" w:cs="Times New Roman"/>
          <w:sz w:val="28"/>
          <w:szCs w:val="28"/>
        </w:rPr>
        <w:t>store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78F0">
        <w:rPr>
          <w:rFonts w:ascii="Times New Roman" w:hAnsi="Times New Roman" w:cs="Times New Roman"/>
          <w:sz w:val="28"/>
          <w:szCs w:val="28"/>
        </w:rPr>
        <w:t>name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F78F0">
        <w:rPr>
          <w:rFonts w:ascii="Times New Roman" w:hAnsi="Times New Roman" w:cs="Times New Roman"/>
          <w:sz w:val="28"/>
          <w:szCs w:val="28"/>
        </w:rPr>
        <w:t>seller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78F0">
        <w:rPr>
          <w:rFonts w:ascii="Times New Roman" w:hAnsi="Times New Roman" w:cs="Times New Roman"/>
          <w:sz w:val="28"/>
          <w:szCs w:val="28"/>
        </w:rPr>
        <w:t>phone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в таблице </w:t>
      </w:r>
      <w:r w:rsidRPr="007F78F0">
        <w:rPr>
          <w:rFonts w:ascii="Times New Roman" w:hAnsi="Times New Roman" w:cs="Times New Roman"/>
          <w:sz w:val="28"/>
          <w:szCs w:val="28"/>
        </w:rPr>
        <w:t>products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приводит к аномалиям обновления, вставки и удаления. Решение 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вынос в отдельную таблицу </w:t>
      </w:r>
      <w:r w:rsidRPr="007F78F0">
        <w:rPr>
          <w:rFonts w:ascii="Times New Roman" w:hAnsi="Times New Roman" w:cs="Times New Roman"/>
          <w:sz w:val="28"/>
          <w:szCs w:val="28"/>
        </w:rPr>
        <w:t>sellers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27367" w:rsidRPr="007F78F0" w:rsidRDefault="00F42A8B" w:rsidP="0098435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16527"/>
      <w:r w:rsidRPr="007F78F0">
        <w:rPr>
          <w:rFonts w:ascii="Times New Roman" w:hAnsi="Times New Roman" w:cs="Times New Roman"/>
          <w:sz w:val="28"/>
          <w:szCs w:val="28"/>
          <w:lang w:val="ru-RU"/>
        </w:rPr>
        <w:t>5. Обоснование ключей</w:t>
      </w:r>
      <w:bookmarkEnd w:id="5"/>
    </w:p>
    <w:p w:rsidR="00927367" w:rsidRPr="007F78F0" w:rsidRDefault="00F42A8B" w:rsidP="009843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>Су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ррогатные ключи </w:t>
      </w:r>
      <w:r w:rsidR="0098435C">
        <w:rPr>
          <w:rFonts w:ascii="Times New Roman" w:hAnsi="Times New Roman" w:cs="Times New Roman"/>
          <w:sz w:val="28"/>
          <w:szCs w:val="28"/>
        </w:rPr>
        <w:t>INTEGER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GENERATED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ALWAYS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AS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IDENTITY</w:t>
      </w:r>
      <w:r w:rsidR="0098435C">
        <w:rPr>
          <w:rFonts w:ascii="Times New Roman" w:hAnsi="Times New Roman" w:cs="Times New Roman"/>
          <w:sz w:val="28"/>
          <w:szCs w:val="28"/>
          <w:lang w:val="ru-RU"/>
        </w:rPr>
        <w:t>: стабильны, компактны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, не зависят от бизнес-правил. Естественные уникальные атрибуты (</w:t>
      </w:r>
      <w:r w:rsidRPr="007F78F0">
        <w:rPr>
          <w:rFonts w:ascii="Times New Roman" w:hAnsi="Times New Roman" w:cs="Times New Roman"/>
          <w:sz w:val="28"/>
          <w:szCs w:val="28"/>
        </w:rPr>
        <w:t>email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shop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78F0">
        <w:rPr>
          <w:rFonts w:ascii="Times New Roman" w:hAnsi="Times New Roman" w:cs="Times New Roman"/>
          <w:sz w:val="28"/>
          <w:szCs w:val="28"/>
        </w:rPr>
        <w:t>name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) поддержаны через </w:t>
      </w:r>
      <w:r w:rsidRPr="007F78F0">
        <w:rPr>
          <w:rFonts w:ascii="Times New Roman" w:hAnsi="Times New Roman" w:cs="Times New Roman"/>
          <w:sz w:val="28"/>
          <w:szCs w:val="28"/>
        </w:rPr>
        <w:t>UNIQUE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27367" w:rsidRPr="007F78F0" w:rsidRDefault="00F42A8B" w:rsidP="0098435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9991"/>
      <w:r w:rsidRPr="007F78F0">
        <w:rPr>
          <w:rFonts w:ascii="Times New Roman" w:hAnsi="Times New Roman" w:cs="Times New Roman"/>
          <w:sz w:val="28"/>
          <w:szCs w:val="28"/>
          <w:lang w:val="ru-RU"/>
        </w:rPr>
        <w:lastRenderedPageBreak/>
        <w:t>6. Словарь данных</w:t>
      </w:r>
      <w:bookmarkEnd w:id="6"/>
    </w:p>
    <w:p w:rsidR="00927367" w:rsidRPr="007F78F0" w:rsidRDefault="00F42A8B" w:rsidP="009843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t>Для каждой из 13 таблиц перечислены столбцы, тип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ы (</w:t>
      </w:r>
      <w:r w:rsidR="0098435C">
        <w:rPr>
          <w:rFonts w:ascii="Times New Roman" w:hAnsi="Times New Roman" w:cs="Times New Roman"/>
          <w:sz w:val="28"/>
          <w:szCs w:val="28"/>
        </w:rPr>
        <w:t>INTEGER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VARCHAR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NUMERIC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TIMESTAMPTZ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BOOLEAN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), ограничения (</w:t>
      </w:r>
      <w:r w:rsidRPr="007F78F0">
        <w:rPr>
          <w:rFonts w:ascii="Times New Roman" w:hAnsi="Times New Roman" w:cs="Times New Roman"/>
          <w:sz w:val="28"/>
          <w:szCs w:val="28"/>
        </w:rPr>
        <w:t>PK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FK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NOT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78F0">
        <w:rPr>
          <w:rFonts w:ascii="Times New Roman" w:hAnsi="Times New Roman" w:cs="Times New Roman"/>
          <w:sz w:val="28"/>
          <w:szCs w:val="28"/>
        </w:rPr>
        <w:t>NULL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UNIQUE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CHECK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78F0">
        <w:rPr>
          <w:rFonts w:ascii="Times New Roman" w:hAnsi="Times New Roman" w:cs="Times New Roman"/>
          <w:sz w:val="28"/>
          <w:szCs w:val="28"/>
        </w:rPr>
        <w:t>DEFAULT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) и назначение.</w:t>
      </w:r>
    </w:p>
    <w:p w:rsidR="00927367" w:rsidRPr="007F78F0" w:rsidRDefault="00F42A8B" w:rsidP="0098435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0262"/>
      <w:r w:rsidRPr="007F78F0">
        <w:rPr>
          <w:rFonts w:ascii="Times New Roman" w:hAnsi="Times New Roman" w:cs="Times New Roman"/>
          <w:sz w:val="28"/>
          <w:szCs w:val="28"/>
          <w:lang w:val="ru-RU"/>
        </w:rPr>
        <w:t>7. Результаты выполнения</w:t>
      </w:r>
      <w:bookmarkEnd w:id="7"/>
    </w:p>
    <w:p w:rsidR="00927367" w:rsidRPr="007F78F0" w:rsidRDefault="00F42A8B" w:rsidP="009843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</w:rPr>
        <w:t>DDL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-скрипт </w:t>
      </w:r>
      <w:r w:rsidRPr="007F78F0">
        <w:rPr>
          <w:rFonts w:ascii="Times New Roman" w:hAnsi="Times New Roman" w:cs="Times New Roman"/>
          <w:sz w:val="28"/>
          <w:szCs w:val="28"/>
        </w:rPr>
        <w:t>lab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7F78F0">
        <w:rPr>
          <w:rFonts w:ascii="Times New Roman" w:hAnsi="Times New Roman" w:cs="Times New Roman"/>
          <w:sz w:val="28"/>
          <w:szCs w:val="28"/>
        </w:rPr>
        <w:t>sql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выполнен без ошибок. Создано 13 таблиц, наложены все ограничения целостности. Скрипт воспр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оизводим: повторный запуск пересоздаёт схему с нуля.</w:t>
      </w:r>
    </w:p>
    <w:p w:rsidR="00927367" w:rsidRPr="007F78F0" w:rsidRDefault="00F42A8B" w:rsidP="0098435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28966"/>
      <w:r w:rsidRPr="007F78F0">
        <w:rPr>
          <w:rFonts w:ascii="Times New Roman" w:hAnsi="Times New Roman" w:cs="Times New Roman"/>
          <w:sz w:val="28"/>
          <w:szCs w:val="28"/>
          <w:lang w:val="ru-RU"/>
        </w:rPr>
        <w:t>8. Выводы</w:t>
      </w:r>
      <w:bookmarkEnd w:id="8"/>
    </w:p>
    <w:p w:rsidR="0098435C" w:rsidRDefault="0098435C" w:rsidP="009843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удалось спроектировать и физически реализовать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структуры базы данных маркетплейса в СУБД </w:t>
      </w:r>
      <w:r w:rsidRPr="007F78F0">
        <w:rPr>
          <w:rFonts w:ascii="Times New Roman" w:hAnsi="Times New Roman" w:cs="Times New Roman"/>
          <w:sz w:val="28"/>
          <w:szCs w:val="28"/>
        </w:rPr>
        <w:t>PostgreSQL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анализа предметной области.</w:t>
      </w:r>
    </w:p>
    <w:p w:rsidR="0098435C" w:rsidRDefault="0098435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27367" w:rsidRPr="007F78F0" w:rsidRDefault="00F42A8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7F78F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Приложение А. </w:t>
      </w:r>
      <w:r w:rsidRPr="007F78F0">
        <w:rPr>
          <w:rFonts w:ascii="Times New Roman" w:hAnsi="Times New Roman" w:cs="Times New Roman"/>
          <w:sz w:val="28"/>
          <w:szCs w:val="28"/>
        </w:rPr>
        <w:t>DDL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 xml:space="preserve">-скрипт </w:t>
      </w:r>
      <w:r w:rsidRPr="007F78F0">
        <w:rPr>
          <w:rFonts w:ascii="Times New Roman" w:hAnsi="Times New Roman" w:cs="Times New Roman"/>
          <w:sz w:val="28"/>
          <w:szCs w:val="28"/>
        </w:rPr>
        <w:t>lab</w:t>
      </w:r>
      <w:r w:rsidRPr="007F78F0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7F78F0">
        <w:rPr>
          <w:rFonts w:ascii="Times New Roman" w:hAnsi="Times New Roman" w:cs="Times New Roman"/>
          <w:sz w:val="28"/>
          <w:szCs w:val="28"/>
        </w:rPr>
        <w:t>sql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users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email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unique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phone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unique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role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created_at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sellers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user_id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users(id)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store_name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unique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created_at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categories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parent_id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categories(id)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unique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products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seller_id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sellers(id)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category_id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categories(id)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title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price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numeric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check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(price </w:t>
      </w:r>
      <w:r w:rsidRPr="00F05C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is_active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boolean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true,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created_at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orders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user_id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users(id)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status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total_amount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decimal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created_at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stock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product_id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products(id),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quantity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updated_at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carts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user_id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users(id)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created_at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cart_items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cart_id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carts(id)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product_id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products(id)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quantity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order_items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order_id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orders(id)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product_id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products(id)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quantity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check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(quantity </w:t>
      </w:r>
      <w:r w:rsidRPr="00F05C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unit_price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numeric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check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(unit_price </w:t>
      </w:r>
      <w:r w:rsidRPr="00F05C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(order_id, product_id)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reviews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user_id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users(id)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product_id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products(id)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score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comment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created_at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payments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order_id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orders(id)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amount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decimal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status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paid_at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addresses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user_id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users(id)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city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street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house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apartment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deliveries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generated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always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identity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order_id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orders(id)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address_id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addresses(id)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delivery_status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05C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delivery_data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05C3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now</w:t>
      </w:r>
      <w:r w:rsidRPr="00F05C3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</w:t>
      </w:r>
    </w:p>
    <w:p w:rsidR="00F05C37" w:rsidRPr="00F05C37" w:rsidRDefault="00F05C37" w:rsidP="00F0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F05C37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);</w:t>
      </w:r>
    </w:p>
    <w:p w:rsidR="00927367" w:rsidRPr="007F78F0" w:rsidRDefault="00927367">
      <w:pPr>
        <w:rPr>
          <w:rFonts w:ascii="Times New Roman" w:hAnsi="Times New Roman" w:cs="Times New Roman"/>
        </w:rPr>
      </w:pPr>
    </w:p>
    <w:sectPr w:rsidR="00927367" w:rsidRPr="007F78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A8B" w:rsidRDefault="00F42A8B">
      <w:pPr>
        <w:spacing w:line="240" w:lineRule="auto"/>
      </w:pPr>
      <w:r>
        <w:separator/>
      </w:r>
    </w:p>
  </w:endnote>
  <w:endnote w:type="continuationSeparator" w:id="0">
    <w:p w:rsidR="00F42A8B" w:rsidRDefault="00F42A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367" w:rsidRDefault="00F42A8B">
    <w:pPr>
      <w:pStyle w:val="af1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27367" w:rsidRDefault="00F42A8B">
                          <w:pPr>
                            <w:pStyle w:val="af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05C37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3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B2f/21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927367" w:rsidRDefault="00F42A8B">
                    <w:pPr>
                      <w:pStyle w:val="af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05C37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A8B" w:rsidRDefault="00F42A8B">
      <w:pPr>
        <w:spacing w:after="0"/>
      </w:pPr>
      <w:r>
        <w:separator/>
      </w:r>
    </w:p>
  </w:footnote>
  <w:footnote w:type="continuationSeparator" w:id="0">
    <w:p w:rsidR="00F42A8B" w:rsidRDefault="00F42A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78F0"/>
    <w:rsid w:val="00927367"/>
    <w:rsid w:val="0098435C"/>
    <w:rsid w:val="00AA1D8D"/>
    <w:rsid w:val="00B47730"/>
    <w:rsid w:val="00CB0664"/>
    <w:rsid w:val="00F05C37"/>
    <w:rsid w:val="00F42A8B"/>
    <w:rsid w:val="00FC693F"/>
    <w:rsid w:val="05B16ABD"/>
    <w:rsid w:val="21EB3B17"/>
    <w:rsid w:val="25001A27"/>
    <w:rsid w:val="2589718E"/>
    <w:rsid w:val="51C7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9BA01E"/>
  <w14:defaultImageDpi w14:val="300"/>
  <w15:docId w15:val="{4C616E54-2529-4A58-B74E-7C03E203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8435C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bullet1gifbullet1gif">
    <w:name w:val="msonormalbullet1gifbullet1.gif"/>
    <w:basedOn w:val="a1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4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962C56-FD84-4711-8BC9-5E4003CD2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Celedka_pod_shuboi</cp:lastModifiedBy>
  <cp:revision>2</cp:revision>
  <dcterms:created xsi:type="dcterms:W3CDTF">2026-10-14T22:19:00Z</dcterms:created>
  <dcterms:modified xsi:type="dcterms:W3CDTF">2026-10-14T22:19:00Z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73CDA86BA9724DCA9EA302C878F3638B_13</vt:lpwstr>
  </property>
</Properties>
</file>